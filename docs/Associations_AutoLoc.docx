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13B19">
      <w:bookmarkStart w:id="0" w:name="_GoBack"/>
      <w:bookmarkEnd w:id="0"/>
    </w:p>
    <w:p w14:paraId="3E5F3F1B">
      <w:pPr>
        <w:pStyle w:val="2"/>
      </w:pPr>
      <w:r>
        <w:t>Captures du code par entité</w:t>
      </w:r>
    </w:p>
    <w:p w14:paraId="28FE8405">
      <w:pPr>
        <w:pStyle w:val="3"/>
      </w:pPr>
      <w:r>
        <w:t>Entité : Agence</w:t>
      </w:r>
    </w:p>
    <w:p w14:paraId="0AE141B5"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Agence.java</w:t>
      </w:r>
    </w:p>
    <w:p w14:paraId="3EB46EF6">
      <w:r>
        <w:rPr>
          <w:rFonts w:ascii="Calibri" w:hAnsi="Calibri" w:eastAsia="Calibri"/>
          <w:b/>
          <w:sz w:val="22"/>
        </w:rPr>
        <w:t xml:space="preserve">Association(s) : </w:t>
      </w:r>
      <w:r>
        <w:rPr>
          <w:rFonts w:ascii="Calibri" w:hAnsi="Calibri" w:eastAsia="Calibri"/>
          <w:b w:val="0"/>
          <w:sz w:val="22"/>
        </w:rPr>
        <w:t>Agence 1 — * Employe / Vehicule</w:t>
      </w:r>
    </w:p>
    <w:p w14:paraId="0F4C3455">
      <w:pPr>
        <w:jc w:val="center"/>
      </w:pPr>
      <w:r>
        <w:drawing>
          <wp:inline distT="0" distB="0" distL="114300" distR="114300">
            <wp:extent cx="6299835" cy="6738620"/>
            <wp:effectExtent l="0" t="0" r="952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73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19CA"/>
    <w:p w14:paraId="451FE756">
      <w:pPr>
        <w:pStyle w:val="3"/>
      </w:pPr>
      <w:r>
        <w:t>Entité : Employe</w:t>
      </w:r>
    </w:p>
    <w:p w14:paraId="200AF924"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Employe.java</w:t>
      </w:r>
    </w:p>
    <w:p w14:paraId="1245D440">
      <w:r>
        <w:rPr>
          <w:rFonts w:ascii="Calibri" w:hAnsi="Calibri" w:eastAsia="Calibri"/>
          <w:b/>
          <w:sz w:val="22"/>
        </w:rPr>
        <w:t xml:space="preserve">Association(s) : </w:t>
      </w:r>
      <w:r>
        <w:rPr>
          <w:rFonts w:ascii="Calibri" w:hAnsi="Calibri" w:eastAsia="Calibri"/>
          <w:b w:val="0"/>
          <w:sz w:val="22"/>
        </w:rPr>
        <w:t>Employe * — 1 Agence</w:t>
      </w:r>
    </w:p>
    <w:p w14:paraId="4C64C5BB">
      <w:pPr>
        <w:jc w:val="center"/>
      </w:pPr>
      <w:r>
        <w:drawing>
          <wp:inline distT="0" distB="0" distL="114300" distR="114300">
            <wp:extent cx="6299835" cy="5704205"/>
            <wp:effectExtent l="0" t="0" r="952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7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39A5"/>
    <w:p w14:paraId="3F46DC2D">
      <w:pPr>
        <w:pStyle w:val="3"/>
      </w:pPr>
      <w:r>
        <w:t>Entité : Vehicule</w:t>
      </w:r>
    </w:p>
    <w:p w14:paraId="0781A5C7"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Vehicule.java</w:t>
      </w:r>
    </w:p>
    <w:p w14:paraId="653BA417">
      <w:r>
        <w:rPr>
          <w:rFonts w:ascii="Calibri" w:hAnsi="Calibri" w:eastAsia="Calibri"/>
          <w:b/>
          <w:sz w:val="22"/>
        </w:rPr>
        <w:t xml:space="preserve">Association(s) : </w:t>
      </w:r>
      <w:r>
        <w:rPr>
          <w:rFonts w:ascii="Calibri" w:hAnsi="Calibri" w:eastAsia="Calibri"/>
          <w:b w:val="0"/>
          <w:sz w:val="22"/>
        </w:rPr>
        <w:t>Vehicule * — 1 Agence ; 1 — * Maintenance/Reservation ; * — * Equipement</w:t>
      </w:r>
    </w:p>
    <w:p w14:paraId="2F1857F3">
      <w:pPr>
        <w:jc w:val="center"/>
      </w:pPr>
      <w:r>
        <w:drawing>
          <wp:inline distT="0" distB="0" distL="114300" distR="114300">
            <wp:extent cx="6299835" cy="11220450"/>
            <wp:effectExtent l="0" t="0" r="952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122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356C"/>
    <w:p w14:paraId="43D9CEFD">
      <w:pPr>
        <w:pStyle w:val="3"/>
      </w:pPr>
      <w:r>
        <w:t>Entité : Maintenance</w:t>
      </w:r>
    </w:p>
    <w:p w14:paraId="107D9E9E"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Maintenance.java</w:t>
      </w:r>
    </w:p>
    <w:p w14:paraId="35AE825F">
      <w:r>
        <w:rPr>
          <w:rFonts w:ascii="Calibri" w:hAnsi="Calibri" w:eastAsia="Calibri"/>
          <w:b/>
          <w:sz w:val="22"/>
        </w:rPr>
        <w:t xml:space="preserve">Association(s) : </w:t>
      </w:r>
      <w:r>
        <w:rPr>
          <w:rFonts w:ascii="Calibri" w:hAnsi="Calibri" w:eastAsia="Calibri"/>
          <w:b w:val="0"/>
          <w:sz w:val="22"/>
        </w:rPr>
        <w:t>Maintenance * — 1 Vehicule</w:t>
      </w:r>
    </w:p>
    <w:p w14:paraId="0F85E753">
      <w:pPr>
        <w:jc w:val="center"/>
      </w:pPr>
      <w:r>
        <w:drawing>
          <wp:inline distT="0" distB="0" distL="114300" distR="114300">
            <wp:extent cx="6299835" cy="5876290"/>
            <wp:effectExtent l="0" t="0" r="952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87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BD2D"/>
    <w:p w14:paraId="7222B6F3">
      <w:pPr>
        <w:pStyle w:val="3"/>
      </w:pPr>
      <w:r>
        <w:t>Entité : Equipement</w:t>
      </w:r>
    </w:p>
    <w:p w14:paraId="5593D36F"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Equipement.java</w:t>
      </w:r>
    </w:p>
    <w:p w14:paraId="55456C2A">
      <w:r>
        <w:rPr>
          <w:rFonts w:ascii="Calibri" w:hAnsi="Calibri" w:eastAsia="Calibri"/>
          <w:b/>
          <w:sz w:val="22"/>
        </w:rPr>
        <w:t xml:space="preserve">Association(s) : </w:t>
      </w:r>
      <w:r>
        <w:rPr>
          <w:rFonts w:ascii="Calibri" w:hAnsi="Calibri" w:eastAsia="Calibri"/>
          <w:b w:val="0"/>
          <w:sz w:val="22"/>
        </w:rPr>
        <w:t>Equipement * — * Vehicule</w:t>
      </w:r>
    </w:p>
    <w:p w14:paraId="0F142DD4">
      <w:pPr>
        <w:jc w:val="center"/>
      </w:pPr>
      <w:r>
        <w:drawing>
          <wp:inline distT="0" distB="0" distL="114300" distR="114300">
            <wp:extent cx="6299835" cy="5186680"/>
            <wp:effectExtent l="0" t="0" r="952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18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6E31"/>
    <w:p w14:paraId="4733828D">
      <w:pPr>
        <w:pStyle w:val="3"/>
      </w:pPr>
      <w:r>
        <w:t>Entité : Client</w:t>
      </w:r>
    </w:p>
    <w:p w14:paraId="57D3633D"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Client.java</w:t>
      </w:r>
    </w:p>
    <w:p w14:paraId="76001A1A">
      <w:r>
        <w:rPr>
          <w:rFonts w:ascii="Calibri" w:hAnsi="Calibri" w:eastAsia="Calibri"/>
          <w:b/>
          <w:sz w:val="22"/>
        </w:rPr>
        <w:t xml:space="preserve">Association(s) : </w:t>
      </w:r>
      <w:r>
        <w:rPr>
          <w:rFonts w:ascii="Calibri" w:hAnsi="Calibri" w:eastAsia="Calibri"/>
          <w:b w:val="0"/>
          <w:sz w:val="22"/>
        </w:rPr>
        <w:t>Client 1 — * Reservation</w:t>
      </w:r>
    </w:p>
    <w:p w14:paraId="14DDB4D9">
      <w:pPr>
        <w:jc w:val="center"/>
      </w:pPr>
      <w:r>
        <w:drawing>
          <wp:inline distT="0" distB="0" distL="114300" distR="114300">
            <wp:extent cx="6299835" cy="7083425"/>
            <wp:effectExtent l="0" t="0" r="952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08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BC2D"/>
    <w:p w14:paraId="3A406694">
      <w:pPr>
        <w:pStyle w:val="3"/>
      </w:pPr>
      <w:r>
        <w:t>Entité : Reservation</w:t>
      </w:r>
    </w:p>
    <w:p w14:paraId="2FBD7F26"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Reservation.java</w:t>
      </w:r>
    </w:p>
    <w:p w14:paraId="2074C641">
      <w:r>
        <w:rPr>
          <w:rFonts w:ascii="Calibri" w:hAnsi="Calibri" w:eastAsia="Calibri"/>
          <w:b/>
          <w:sz w:val="22"/>
        </w:rPr>
        <w:t xml:space="preserve">Association(s) : </w:t>
      </w:r>
      <w:r>
        <w:rPr>
          <w:rFonts w:ascii="Calibri" w:hAnsi="Calibri" w:eastAsia="Calibri"/>
          <w:b w:val="0"/>
          <w:sz w:val="22"/>
        </w:rPr>
        <w:t>Reservation * — 1 Client/Vehicule ; 1 — 1 Contrat</w:t>
      </w:r>
    </w:p>
    <w:p w14:paraId="6491D2D9">
      <w:pPr>
        <w:jc w:val="center"/>
      </w:pPr>
      <w:r>
        <w:drawing>
          <wp:inline distT="0" distB="0" distL="114300" distR="114300">
            <wp:extent cx="6299835" cy="7255510"/>
            <wp:effectExtent l="0" t="0" r="952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2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8AE9"/>
    <w:p w14:paraId="03B51245">
      <w:pPr>
        <w:pStyle w:val="3"/>
      </w:pPr>
      <w:r>
        <w:t>Entité : Contrat</w:t>
      </w:r>
    </w:p>
    <w:p w14:paraId="33A0EF35"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Contrat.java</w:t>
      </w:r>
    </w:p>
    <w:p w14:paraId="659EF118">
      <w:r>
        <w:rPr>
          <w:rFonts w:ascii="Calibri" w:hAnsi="Calibri" w:eastAsia="Calibri"/>
          <w:b/>
          <w:sz w:val="22"/>
        </w:rPr>
        <w:t xml:space="preserve">Association(s) : </w:t>
      </w:r>
      <w:r>
        <w:rPr>
          <w:rFonts w:ascii="Calibri" w:hAnsi="Calibri" w:eastAsia="Calibri"/>
          <w:b w:val="0"/>
          <w:sz w:val="22"/>
        </w:rPr>
        <w:t>Contrat 1 — 1 Reservation ; 1 — * Paiement (composition)</w:t>
      </w:r>
    </w:p>
    <w:p w14:paraId="05013147">
      <w:pPr>
        <w:jc w:val="center"/>
      </w:pPr>
      <w:r>
        <w:drawing>
          <wp:inline distT="0" distB="0" distL="114300" distR="114300">
            <wp:extent cx="6299835" cy="6910705"/>
            <wp:effectExtent l="0" t="0" r="952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91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DA0B"/>
    <w:p w14:paraId="00EBB670">
      <w:pPr>
        <w:pStyle w:val="3"/>
      </w:pPr>
      <w:r>
        <w:t>Entité : Paiement</w:t>
      </w:r>
    </w:p>
    <w:p w14:paraId="79D74D63"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Paiement.java</w:t>
      </w:r>
    </w:p>
    <w:p w14:paraId="51100464">
      <w:r>
        <w:rPr>
          <w:rFonts w:ascii="Calibri" w:hAnsi="Calibri" w:eastAsia="Calibri"/>
          <w:b/>
          <w:sz w:val="22"/>
        </w:rPr>
        <w:t xml:space="preserve">Association(s) : </w:t>
      </w:r>
      <w:r>
        <w:rPr>
          <w:rFonts w:ascii="Calibri" w:hAnsi="Calibri" w:eastAsia="Calibri"/>
          <w:b w:val="0"/>
          <w:sz w:val="22"/>
        </w:rPr>
        <w:t>Paiement * — 1 Contrat</w:t>
      </w:r>
    </w:p>
    <w:p w14:paraId="22DB7058">
      <w:pPr>
        <w:jc w:val="center"/>
      </w:pPr>
      <w:r>
        <w:drawing>
          <wp:inline distT="0" distB="0" distL="114300" distR="114300">
            <wp:extent cx="6299835" cy="6221095"/>
            <wp:effectExtent l="0" t="0" r="952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22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7134"/>
    <w:sectPr>
      <w:pgSz w:w="12240" w:h="15840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48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qFormat/>
    <w:uiPriority w:val="99"/>
  </w:style>
  <w:style w:type="character" w:customStyle="1" w:styleId="47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260</Words>
  <Characters>1393</Characters>
  <Lines>0</Lines>
  <Paragraphs>0</Paragraphs>
  <TotalTime>19</TotalTime>
  <ScaleCrop>false</ScaleCrop>
  <LinksUpToDate>false</LinksUpToDate>
  <CharactersWithSpaces>1592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Samaali Fedi</cp:lastModifiedBy>
  <dcterms:modified xsi:type="dcterms:W3CDTF">2026-10-06T21:42:10Z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eyJoZGlkIjoiNmUyY2I5NTE5MWFkN2ViODYxMDgyMTM1MGQ0YjY1NDEiLCJ1c2VySWQiOiIzNzI4NjgxOTgyNjA1In0=</vt:lpwstr>
  </property>
  <property fmtid="{D5CDD505-2E9C-101B-9397-08002B2CF9AE}" pid="3" name="KSOProductBuildVer">
    <vt:lpwstr>1036-12.1.0.29162</vt:lpwstr>
  </property>
  <property fmtid="{D5CDD505-2E9C-101B-9397-08002B2CF9AE}" pid="4" name="ICV">
    <vt:lpwstr>FFD45AC5A9904D6D83CAC8B1FF60CDDC_12</vt:lpwstr>
  </property>
</Properties>
</file>